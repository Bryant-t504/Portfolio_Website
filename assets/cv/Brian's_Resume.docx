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F3938">
      <w:pPr>
        <w:pStyle w:val="2"/>
      </w:pPr>
      <w:r>
        <w:t>Br</w:t>
      </w:r>
      <w:r>
        <w:rPr>
          <w:rFonts w:hint="default"/>
          <w:lang w:val="en-US"/>
        </w:rPr>
        <w:t>i</w:t>
      </w:r>
      <w:r>
        <w:t>an Wasike</w:t>
      </w:r>
    </w:p>
    <w:p w14:paraId="363876AF">
      <w:r>
        <w:t>IT Student • Web Developer • Graphic Designer</w:t>
      </w:r>
    </w:p>
    <w:p w14:paraId="5446ECFA">
      <w:pPr>
        <w:pStyle w:val="3"/>
      </w:pPr>
      <w:r>
        <w:t>Contact</w:t>
      </w:r>
    </w:p>
    <w:p w14:paraId="4A902103">
      <w:r>
        <w:t>Email: brianwasike504@gmail.com</w:t>
      </w:r>
    </w:p>
    <w:p w14:paraId="4C6DB87C">
      <w:r>
        <w:t>Phone: +254727089530</w:t>
      </w:r>
    </w:p>
    <w:p w14:paraId="37D53F29">
      <w:r>
        <w:t xml:space="preserve">Location: </w:t>
      </w:r>
      <w:r>
        <w:rPr>
          <w:rFonts w:hint="default"/>
          <w:lang w:val="en-US"/>
        </w:rPr>
        <w:t xml:space="preserve">Kisii, </w:t>
      </w:r>
      <w:r>
        <w:t>Kenya</w:t>
      </w:r>
      <w:bookmarkStart w:id="0" w:name="_GoBack"/>
      <w:bookmarkEnd w:id="0"/>
    </w:p>
    <w:p w14:paraId="11C26F73">
      <w:pPr>
        <w:pStyle w:val="3"/>
      </w:pPr>
      <w:r>
        <w:t>Profile Summary</w:t>
      </w:r>
    </w:p>
    <w:p w14:paraId="1C2C19D0">
      <w:r>
        <w:t>Forward-thinking IT student with strong technical and creative skills. Experienced in web development, UI/UX design, and graphic design. Skilled at building modern, user-focused digital experiences and currently working on an AI-powered platform alongside other real-world projects.</w:t>
      </w:r>
    </w:p>
    <w:p w14:paraId="36B17D05">
      <w:pPr>
        <w:pStyle w:val="3"/>
      </w:pPr>
      <w:r>
        <w:t>Core Skills</w:t>
      </w:r>
    </w:p>
    <w:p w14:paraId="23525F67">
      <w:pPr>
        <w:rPr>
          <w:rFonts w:hint="default"/>
          <w:lang w:val="en-US"/>
        </w:rPr>
      </w:pPr>
      <w:r>
        <w:t xml:space="preserve">- </w:t>
      </w:r>
      <w:r>
        <w:rPr>
          <w:rFonts w:hint="default"/>
          <w:lang w:val="en-US"/>
        </w:rPr>
        <w:t>Web Development</w:t>
      </w:r>
    </w:p>
    <w:p w14:paraId="59A0665A">
      <w:r>
        <w:t>- UI/UX Design (Figma)</w:t>
      </w:r>
    </w:p>
    <w:p w14:paraId="3F6162CD">
      <w:r>
        <w:t>- Adobe Photoshop &amp; Illustrator</w:t>
      </w:r>
    </w:p>
    <w:p w14:paraId="24D89556">
      <w:r>
        <w:t>- Web Design &amp; Responsive Frontend Development</w:t>
      </w:r>
    </w:p>
    <w:p w14:paraId="3BC1C35A">
      <w:r>
        <w:t>- Troubleshooting &amp; IT Support</w:t>
      </w:r>
    </w:p>
    <w:p w14:paraId="30F3856A">
      <w:pPr>
        <w:pStyle w:val="3"/>
      </w:pPr>
      <w:r>
        <w:t>Projects</w:t>
      </w:r>
    </w:p>
    <w:p w14:paraId="72026864">
      <w:r>
        <w:t>- Food Recipe Web App — Interactive recipe search system using APIs.</w:t>
      </w:r>
    </w:p>
    <w:p w14:paraId="4B5B5715">
      <w:r>
        <w:t>- Travel Ticket Booking System — Modern UI booking experience with responsiveness.</w:t>
      </w:r>
    </w:p>
    <w:p w14:paraId="092C1FB0">
      <w:r>
        <w:t>- Electronics E-Commerce Platform — Product catalogs, UI components, and basic cart features.</w:t>
      </w:r>
    </w:p>
    <w:p w14:paraId="5370A684">
      <w:r>
        <w:t>- Bryant-Tech Portfolio — Personal portfolio for development and design showcases.</w:t>
      </w:r>
    </w:p>
    <w:p w14:paraId="683C4D16">
      <w:r>
        <w:t>- AI Chat Assistant — Intelligent assistant currently in development.</w:t>
      </w:r>
    </w:p>
    <w:p w14:paraId="612C8679">
      <w:pPr>
        <w:pStyle w:val="3"/>
      </w:pPr>
      <w:r>
        <w:t>Experience</w:t>
      </w:r>
    </w:p>
    <w:p w14:paraId="1B96B1E5">
      <w:r>
        <w:t>Computer Expert, Web Developer &amp; Designer (2 Years)</w:t>
      </w:r>
      <w:r>
        <w:br w:type="textWrapping"/>
      </w:r>
      <w:r>
        <w:t>• Developed responsive websites and user interfaces.</w:t>
      </w:r>
      <w:r>
        <w:br w:type="textWrapping"/>
      </w:r>
      <w:r>
        <w:t>• Designed branding assets, posters, and digital visuals.</w:t>
      </w:r>
      <w:r>
        <w:br w:type="textWrapping"/>
      </w:r>
      <w:r>
        <w:t>• Performed troubleshooting, system setup, and device support.</w:t>
      </w:r>
      <w:r>
        <w:br w:type="textWrapping"/>
      </w:r>
      <w:r>
        <w:t>• Created optimized user experiences by combining creative and technical skills.</w:t>
      </w:r>
    </w:p>
    <w:p w14:paraId="03F72E01">
      <w:pPr>
        <w:pStyle w:val="3"/>
      </w:pPr>
      <w:r>
        <w:t>Education</w:t>
      </w:r>
    </w:p>
    <w:p w14:paraId="0D9E9E7B">
      <w:r>
        <w:t>BSc. Information Technology</w:t>
      </w:r>
    </w:p>
    <w:p w14:paraId="6021EE43">
      <w:r>
        <w:t>Kisii University — Expected Graduation: 2027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C0206E"/>
    <w:rsid w:val="6D701E61"/>
    <w:rsid w:val="6F8D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brian</cp:lastModifiedBy>
  <dcterms:modified xsi:type="dcterms:W3CDTF">2025-11-17T13:38:53Z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6A1086C9320A4C8AB413B4398C1E7931_13</vt:lpwstr>
  </property>
</Properties>
</file>